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92786">
      <w:pPr>
        <w:pStyle w:val="36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Project Defense Q&amp;A Preparation</w:t>
      </w:r>
    </w:p>
    <w:p w14:paraId="327957D5">
      <w:pPr>
        <w:pStyle w:val="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>Preparation for project</w:t>
      </w:r>
    </w:p>
    <w:p w14:paraId="3F74A30E">
      <w:pPr>
        <w:pStyle w:val="3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>Role of individual in project</w:t>
      </w:r>
    </w:p>
    <w:p w14:paraId="0DB526F3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Frontend = Anup Chhetri, Ashim Thapa</w:t>
      </w:r>
    </w:p>
    <w:p w14:paraId="235FB45B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Backend = Anup Khanal, Sangam Bagale Regmi</w:t>
      </w:r>
    </w:p>
    <w:p w14:paraId="747576FF">
      <w:pPr>
        <w:pStyle w:val="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>UI (Frontend)</w:t>
      </w:r>
    </w:p>
    <w:p w14:paraId="50B9C637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1. Kun kun technology</w:t>
      </w:r>
    </w:p>
    <w:p w14:paraId="5A8C9F93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We used HTML, CSS, JavaScript, and Bootstrap for styling.</w:t>
      </w:r>
    </w:p>
    <w:p w14:paraId="5162DC43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7455E414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2. UI ko part kasle gareyko?</w:t>
      </w:r>
    </w:p>
    <w:p w14:paraId="601F495A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The UI part was primarily handled by Anup Chhetri and Ashim Thapa.</w:t>
      </w:r>
    </w:p>
    <w:p w14:paraId="72D72FAC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5A15AA5C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3. Website responsive xa? K tool use garera responsive garako</w:t>
      </w:r>
    </w:p>
    <w:p w14:paraId="11F1EEEA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Yes, the website is responsive. We used the Bootstrap grid system and CSS media queries to ensure it works on all screen sizes.</w:t>
      </w:r>
    </w:p>
    <w:p w14:paraId="71DBDE1D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396CA51D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4. Kun existing system bata frontend inspire xa</w:t>
      </w:r>
    </w:p>
    <w:p w14:paraId="71E0A30B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The frontend was inspired by modern travel websites like MakeMyTrip and Booking.com, focusing on a clean and user-friendly interface.</w:t>
      </w:r>
    </w:p>
    <w:p w14:paraId="7E5C0D11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0CAE2B29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4D585A09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5. Client side validation xa?</w:t>
      </w:r>
    </w:p>
    <w:p w14:paraId="68960227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Yes, we used HTML5 attributes (like required, type="email") and custom JavaScript for client-side form validation before submitting data.</w:t>
      </w:r>
    </w:p>
    <w:p w14:paraId="3309511B">
      <w:pPr>
        <w:pStyle w:val="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>Backend</w:t>
      </w:r>
    </w:p>
    <w:p w14:paraId="02D69A0E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1. What backend framework did you use and why?</w:t>
      </w:r>
    </w:p>
    <w:p w14:paraId="3E65F015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We used Flask (Python). We chose Flask because it is lightweight, flexible, and makes it easy to integrate with our AI components (chatbot and recommender system).</w:t>
      </w:r>
    </w:p>
    <w:p w14:paraId="7D5ADBBF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7A97A4CC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2. Explain how the booking process works.</w:t>
      </w:r>
    </w:p>
    <w:p w14:paraId="779AC1AA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Users browse packages and click "Book". Upon form submission, the booking details are saved in our database with a "Pending" status until payment is processed.</w:t>
      </w:r>
    </w:p>
    <w:p w14:paraId="06C3586B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0597137A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3. What happens after a booking is confirmed?</w:t>
      </w:r>
    </w:p>
    <w:p w14:paraId="31BCC4C8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The booking status in the database changes to "Confirmed", and the user can view and download a receipt for their trip.</w:t>
      </w:r>
    </w:p>
    <w:p w14:paraId="1889A3EC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7E9A564D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4. Explain your dummy payment system.</w:t>
      </w:r>
    </w:p>
    <w:p w14:paraId="4128F0E6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Since we don't have a live merchant account, we implemented a simulated payment gateway. When the user clicks pay, it simulates processing and updates the database record.</w:t>
      </w:r>
    </w:p>
    <w:p w14:paraId="125651B7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75D03FA4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5. Why did you use a dummy payment instead of a real payment gateway?</w:t>
      </w:r>
    </w:p>
    <w:p w14:paraId="648D1D9E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Getting a real payment gateway API (like eSewa) requires a registered business. For academic purposes, a dummy system demonstrates the flow without needing real credentials.</w:t>
      </w:r>
    </w:p>
    <w:p w14:paraId="493A4F64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294137C2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6. How is receipt information stored?</w:t>
      </w:r>
    </w:p>
    <w:p w14:paraId="3BA5B8C6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The receipt details are generated dynamically from the booking records stored in our database.</w:t>
      </w:r>
    </w:p>
    <w:p w14:paraId="4524FCCF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117D9FAE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7. How would you integrate a real payment gateway in the future?</w:t>
      </w:r>
    </w:p>
    <w:p w14:paraId="36225ECE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We would obtain API keys from the provider, send the payload with the booking amount to their endpoint, and handle the callback URL to update our booking status.</w:t>
      </w:r>
    </w:p>
    <w:p w14:paraId="470798B1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7DFCC8A5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8. What bugs did you encounter and how did you solve them?</w:t>
      </w:r>
    </w:p>
    <w:p w14:paraId="3658F8ED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We faced issues with database routing in Flask. We solved them by modularizing our code and structuring our database connections properly.</w:t>
      </w:r>
    </w:p>
    <w:p w14:paraId="1EFB4148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48497F44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9. How does the chatbot system works?</w:t>
      </w:r>
    </w:p>
    <w:p w14:paraId="0C5432EC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The chatbot uses the Google Gemini API. The user's query is sent to the backend, processed by the AI with our travel context, and the response is sent back.</w:t>
      </w:r>
    </w:p>
    <w:p w14:paraId="6DBDA6C6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10. What security tools are used to protect website from unauthorized users?</w:t>
      </w:r>
    </w:p>
    <w:p w14:paraId="52B7D0A0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We implemented session management and route protection. Users must be logged in to access booking features, and the admin panel requires separate authentication.</w:t>
      </w:r>
    </w:p>
    <w:p w14:paraId="4A4BED84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322DAB49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11. Any encryption techniques used?</w:t>
      </w:r>
    </w:p>
    <w:p w14:paraId="008CB74A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Yes, we used password hashing (Werkzeug security helpers) to hash user passwords before storing them in the database.</w:t>
      </w:r>
    </w:p>
    <w:p w14:paraId="71455656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3D9E398A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12. How did you test your project?</w:t>
      </w:r>
    </w:p>
    <w:p w14:paraId="41E4DCDF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We performed manual testing for UI/UX and unit testing for critical backend functions.</w:t>
      </w:r>
    </w:p>
    <w:p w14:paraId="3451D445">
      <w:pPr>
        <w:pStyle w:val="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>General questions</w:t>
      </w:r>
    </w:p>
    <w:p w14:paraId="4C0FDC81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1. What makes your system different from existing travel booking websites?</w:t>
      </w:r>
    </w:p>
    <w:p w14:paraId="6FBBAF9E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Our system integrates an intelligent AI chatbot for instant support and a personalized recommendation engine tailored specifically for Nepal.</w:t>
      </w:r>
    </w:p>
    <w:p w14:paraId="30B7F66C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5C77AE13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2. What technologies and tools did you use?</w:t>
      </w:r>
    </w:p>
    <w:p w14:paraId="5AFCC470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HTML/CSS/JS/Bootstrap (Frontend), Python/Flask (Backend), SQLite/MySQL (Database), Scikit-learn/Gemini API (AI).</w:t>
      </w:r>
    </w:p>
    <w:p w14:paraId="55ABEA57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164988F8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3CF96091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3. What did each member contribute?</w:t>
      </w:r>
    </w:p>
    <w:p w14:paraId="6B65B41F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Anup Khanal: Backend API and Chatbot. Anup Chhetri: UI/UX design. Ashim Thapa: Frontend logic. Sangam Bagale Regmi: Database and recommendation engine.</w:t>
      </w:r>
    </w:p>
    <w:p w14:paraId="5957665C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408764E9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4. How long did the project take to complete?</w:t>
      </w:r>
    </w:p>
    <w:p w14:paraId="06826556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Answer: The project took approximately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12</w:t>
      </w:r>
      <w:r>
        <w:rPr>
          <w:rFonts w:hint="default" w:ascii="Times New Roman" w:hAnsi="Times New Roman" w:cs="Times New Roman"/>
          <w:sz w:val="30"/>
          <w:szCs w:val="30"/>
        </w:rPr>
        <w:t xml:space="preserve"> weeks from planning to testing.</w:t>
      </w:r>
    </w:p>
    <w:p w14:paraId="7C405B6F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4487F19A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5. How would your system support thousands of users?</w:t>
      </w:r>
    </w:p>
    <w:p w14:paraId="49E6A460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We can scale by using a robust production server like Gunicorn, optimizing database queries, and using cloud hosting.</w:t>
      </w:r>
    </w:p>
    <w:p w14:paraId="50F206EE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58564F95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6. How is the receipt generated and downloaded automatically?</w:t>
      </w:r>
    </w:p>
    <w:p w14:paraId="4AE47D3B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We use a Python library (like ReportLab) to generate a PDF file on the fly based on the user's booking data.</w:t>
      </w:r>
    </w:p>
    <w:p w14:paraId="6191DF9E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47D735E8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7. How do you prevent unauthorized users from accessing the admin panel?</w:t>
      </w:r>
    </w:p>
    <w:p w14:paraId="5A0B6A8A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We enforce role-based access control. Only users with an "admin" flag can access the /admin routes.</w:t>
      </w:r>
    </w:p>
    <w:p w14:paraId="47C4A13D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8. If you were to deploy this project, what changes would you make?</w:t>
      </w:r>
    </w:p>
    <w:p w14:paraId="0F17CBA5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I would use a robust database like PostgreSQL, set up proper SSL/HTTPS, and use environment variables for API keys.</w:t>
      </w:r>
    </w:p>
    <w:p w14:paraId="04874F0F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9. What software development methodology did you follow?</w:t>
      </w:r>
    </w:p>
    <w:p w14:paraId="17230604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We followed an Agile methodology, with iterative development allowing us to continuously integrate new features.</w:t>
      </w:r>
    </w:p>
    <w:p w14:paraId="488A9EE0">
      <w:pPr>
        <w:pStyle w:val="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>Technical question that can be asked</w:t>
      </w:r>
    </w:p>
    <w:p w14:paraId="6B9210F8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1. What is hashing?</w:t>
      </w:r>
    </w:p>
    <w:p w14:paraId="0910E4E5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Hashing is the process of converting data into a fixed-size string of characters, which is a one-way function used to securely store passwords.</w:t>
      </w:r>
    </w:p>
    <w:p w14:paraId="478941A9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49872714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2. Why did you choose your framework over other frameworks?</w:t>
      </w:r>
    </w:p>
    <w:p w14:paraId="403427B6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We chose Flask because it is a micro-framework that is easy to learn and integrates seamlessly with Python AI libraries.</w:t>
      </w:r>
    </w:p>
    <w:p w14:paraId="67835C9E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33AC3541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3. What is API?</w:t>
      </w:r>
    </w:p>
    <w:p w14:paraId="48DE6BF4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API stands for Application Programming Interface. It is a set of rules that allows different software applications to communicate with each other.</w:t>
      </w:r>
    </w:p>
    <w:p w14:paraId="1BD62072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739EAC45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4. What is the difference between HTTP and HTTPS?</w:t>
      </w:r>
    </w:p>
    <w:p w14:paraId="63A50FDC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HTTP transmits data in plain text, whereas HTTPS encrypts the data using SSL/TLS, making it secure.</w:t>
      </w:r>
    </w:p>
    <w:p w14:paraId="0F08C8C7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079C8D6A">
      <w:pPr>
        <w:jc w:val="both"/>
        <w:rPr>
          <w:rFonts w:hint="default" w:ascii="Times New Roman" w:hAnsi="Times New Roman" w:cs="Times New Roman"/>
          <w:b/>
          <w:sz w:val="30"/>
          <w:szCs w:val="30"/>
        </w:rPr>
      </w:pPr>
    </w:p>
    <w:p w14:paraId="10BD2485">
      <w:pPr>
        <w:jc w:val="both"/>
        <w:rPr>
          <w:rFonts w:hint="default" w:ascii="Times New Roman" w:hAnsi="Times New Roman" w:cs="Times New Roman"/>
          <w:sz w:val="30"/>
          <w:szCs w:val="30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30"/>
          <w:szCs w:val="30"/>
        </w:rPr>
        <w:t>5. What is the difference between synchronous and asynchronous programming?</w:t>
      </w:r>
    </w:p>
    <w:p w14:paraId="40CFF075">
      <w:pPr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Answer: Synchronous programming executes tasks sequentially (blocking), while asynchronous programming allows multiple tasks to run concurrently without blocking the main thread.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36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927</Words>
  <Characters>5030</Characters>
  <Lines>0</Lines>
  <Paragraphs>0</Paragraphs>
  <TotalTime>3</TotalTime>
  <ScaleCrop>false</ScaleCrop>
  <LinksUpToDate>false</LinksUpToDate>
  <CharactersWithSpaces>5886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Anup Khanal</cp:lastModifiedBy>
  <dcterms:modified xsi:type="dcterms:W3CDTF">2026-08-06T03:23:04Z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eyJoZGlkIjoiNzJlNzY5OTQ0YjhmODYyMmE2ZDQwMmQ2MzcxODIwMjEiLCJ1c2VySWQiOiI0OTY1NDkzNjUxNTM3In0=</vt:lpwstr>
  </property>
  <property fmtid="{D5CDD505-2E9C-101B-9397-08002B2CF9AE}" pid="3" name="KSOProductBuildVer">
    <vt:lpwstr>1033-12.1.0.28032</vt:lpwstr>
  </property>
  <property fmtid="{D5CDD505-2E9C-101B-9397-08002B2CF9AE}" pid="4" name="ICV">
    <vt:lpwstr>3BC75A92B7164843B8DC3DD3437DDE3F_12</vt:lpwstr>
  </property>
</Properties>
</file>